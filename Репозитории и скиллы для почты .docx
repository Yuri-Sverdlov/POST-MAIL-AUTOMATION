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1A2852A"/>
    <w:p w14:paraId="003A6B86">
      <w:pPr>
        <w:rPr>
          <w:rFonts w:hint="default"/>
          <w:lang w:val="en-US"/>
        </w:rPr>
      </w:pPr>
      <w:r>
        <w:rPr>
          <w:rFonts w:hint="default"/>
          <w:lang w:val="en-US"/>
        </w:rPr>
        <w:t>## Результаты поиска</w:t>
      </w:r>
    </w:p>
    <w:p w14:paraId="766E6E01">
      <w:pPr>
        <w:rPr>
          <w:rFonts w:hint="default"/>
          <w:lang w:val="en-US"/>
        </w:rPr>
      </w:pPr>
    </w:p>
    <w:p w14:paraId="357FFCF2">
      <w:pPr>
        <w:rPr>
          <w:rFonts w:hint="default"/>
          <w:lang w:val="en-US"/>
        </w:rPr>
      </w:pPr>
      <w:r>
        <w:rPr>
          <w:rFonts w:hint="default"/>
          <w:lang w:val="en-US"/>
        </w:rPr>
        <w:t>### 🔥 Скиллы для Claude Code и Hermes</w:t>
      </w:r>
    </w:p>
    <w:p w14:paraId="5CE4B2F8">
      <w:pPr>
        <w:rPr>
          <w:rFonts w:hint="default"/>
          <w:lang w:val="en-US"/>
        </w:rPr>
      </w:pPr>
    </w:p>
    <w:p w14:paraId="5C7C68CD">
      <w:pPr>
        <w:rPr>
          <w:rFonts w:hint="default"/>
          <w:lang w:val="en-US"/>
        </w:rPr>
      </w:pPr>
      <w:r>
        <w:rPr>
          <w:rFonts w:hint="default"/>
          <w:lang w:val="en-US"/>
        </w:rPr>
        <w:t>| Репозиторий | Звёзды | Что внутри |</w:t>
      </w:r>
    </w:p>
    <w:p w14:paraId="4CA4CAAA">
      <w:pPr>
        <w:rPr>
          <w:rFonts w:hint="default"/>
          <w:lang w:val="en-US"/>
        </w:rPr>
      </w:pPr>
      <w:r>
        <w:rPr>
          <w:rFonts w:hint="default"/>
          <w:lang w:val="en-US"/>
        </w:rPr>
        <w:t>|---|---|---|</w:t>
      </w:r>
    </w:p>
    <w:p w14:paraId="7981EB8D">
      <w:pPr>
        <w:rPr>
          <w:rFonts w:hint="default"/>
          <w:lang w:val="en-US"/>
        </w:rPr>
      </w:pPr>
      <w:r>
        <w:rPr>
          <w:rFonts w:hint="default"/>
          <w:lang w:val="en-US"/>
        </w:rPr>
        <w:t>| **[obra/superpowers](https://github.com/obra/superpowers)** | **259 тыс** ⭐ | Агентный фреймворк скиллов. **Тот самый** легендарный репо! |</w:t>
      </w:r>
    </w:p>
    <w:p w14:paraId="4FC68C33">
      <w:pPr>
        <w:rPr>
          <w:rFonts w:hint="default"/>
          <w:lang w:val="en-US"/>
        </w:rPr>
      </w:pPr>
      <w:r>
        <w:rPr>
          <w:rFonts w:hint="default"/>
          <w:lang w:val="en-US"/>
        </w:rPr>
        <w:t>| **[alirezarezvani/claude-skills](https://github.com/alirezarezvani/claude-skills)** | **23 тыс** ⭐ | **345 скиллов** + 30+ агентов + 70+ команд. Для Claude Code, Codex, Gemini CLI, Cursor, Hermes |</w:t>
      </w:r>
    </w:p>
    <w:p w14:paraId="6B4A825E">
      <w:pPr>
        <w:rPr>
          <w:rFonts w:hint="default"/>
          <w:lang w:val="en-US"/>
        </w:rPr>
      </w:pPr>
      <w:r>
        <w:rPr>
          <w:rFonts w:hint="default"/>
          <w:lang w:val="en-US"/>
        </w:rPr>
        <w:t>| **[jnMetaCode/superpowers-zh](https://github.com/jnMetaCode/superpowers-zh)** | 7.1 тыс ⭐ | Китайский перевод superpowers + 6 оригинальных скиллов. Работает с Hermes! |</w:t>
      </w:r>
    </w:p>
    <w:p w14:paraId="04FAB032">
      <w:pPr>
        <w:rPr>
          <w:rFonts w:hint="default"/>
          <w:lang w:val="en-US"/>
        </w:rPr>
      </w:pPr>
      <w:r>
        <w:rPr>
          <w:rFonts w:hint="default"/>
          <w:lang w:val="en-US"/>
        </w:rPr>
        <w:t>| **[ChrisWiles/claude-code-showcase](https://github.com/ChrisWiles/claude-code-showcase)** | 6 тыс ⭐ | Комплексный конфиг Claude Code: хуки, скиллы, агенты |</w:t>
      </w:r>
    </w:p>
    <w:p w14:paraId="4ED8612E">
      <w:pPr>
        <w:rPr>
          <w:rFonts w:hint="default"/>
          <w:lang w:val="en-US"/>
        </w:rPr>
      </w:pPr>
      <w:r>
        <w:rPr>
          <w:rFonts w:hint="default"/>
          <w:lang w:val="en-US"/>
        </w:rPr>
        <w:t>| **[zebbern/claude-code-guide](https://github.com/zebbern/claude-code-guide)** | 4.4 тыс ⭐ | Гайд по Claude Code: workflows, agents, skills |</w:t>
      </w:r>
    </w:p>
    <w:p w14:paraId="7BEB9471">
      <w:pPr>
        <w:rPr>
          <w:rFonts w:hint="default"/>
          <w:lang w:val="en-US"/>
        </w:rPr>
      </w:pPr>
      <w:r>
        <w:rPr>
          <w:rFonts w:hint="default"/>
          <w:lang w:val="en-US"/>
        </w:rPr>
        <w:t>| **[obra/superpowers-marketplace](https://github.com/obra/superpowers-marketplace)** | 1.2 тыс ⭐ | Маркетплейс плагинов Claude Code |</w:t>
      </w:r>
    </w:p>
    <w:p w14:paraId="028B7E3B">
      <w:pPr>
        <w:rPr>
          <w:rFonts w:hint="default"/>
          <w:lang w:val="en-US"/>
        </w:rPr>
      </w:pPr>
      <w:r>
        <w:rPr>
          <w:rFonts w:hint="default"/>
          <w:lang w:val="en-US"/>
        </w:rPr>
        <w:t>| **[obra/superpowers-skills](https://github.com/obra/superpowers-skills)** | 731 ⭐ | Community-редактируемые скиллы |</w:t>
      </w:r>
    </w:p>
    <w:p w14:paraId="06174F7D">
      <w:pPr>
        <w:rPr>
          <w:rFonts w:hint="default"/>
          <w:lang w:val="en-US"/>
        </w:rPr>
      </w:pPr>
      <w:r>
        <w:rPr>
          <w:rFonts w:hint="default"/>
          <w:lang w:val="en-US"/>
        </w:rPr>
        <w:t>| **[rdone4425/skill](https://github.com/rdone4425/skill)** | 5 ⭐ | 🎯 **Skill Hub** — 77+ скиллов из 23 источников (включая Hermes!) |</w:t>
      </w:r>
    </w:p>
    <w:p w14:paraId="204571EF">
      <w:pPr>
        <w:rPr>
          <w:rFonts w:hint="default"/>
          <w:lang w:val="en-US"/>
        </w:rPr>
      </w:pPr>
    </w:p>
    <w:p w14:paraId="04C34BAB">
      <w:pPr>
        <w:rPr>
          <w:rFonts w:hint="default"/>
          <w:lang w:val="en-US"/>
        </w:rPr>
      </w:pPr>
      <w:r>
        <w:rPr>
          <w:rFonts w:hint="default"/>
          <w:lang w:val="en-US"/>
        </w:rPr>
        <w:t>### 📧 Почта (+ GitHub звёзды)</w:t>
      </w:r>
    </w:p>
    <w:p w14:paraId="439B4014">
      <w:pPr>
        <w:rPr>
          <w:rFonts w:hint="default"/>
          <w:lang w:val="en-US"/>
        </w:rPr>
      </w:pPr>
    </w:p>
    <w:p w14:paraId="4ED52469">
      <w:pPr>
        <w:rPr>
          <w:rFonts w:hint="default"/>
          <w:lang w:val="en-US"/>
        </w:rPr>
      </w:pPr>
      <w:r>
        <w:rPr>
          <w:rFonts w:hint="default"/>
          <w:lang w:val="en-US"/>
        </w:rPr>
        <w:t>| Репозиторий | Звёзды | Что внутри |</w:t>
      </w:r>
    </w:p>
    <w:p w14:paraId="2FC3F84F">
      <w:pPr>
        <w:rPr>
          <w:rFonts w:hint="default"/>
          <w:lang w:val="en-US"/>
        </w:rPr>
      </w:pPr>
      <w:r>
        <w:rPr>
          <w:rFonts w:hint="default"/>
          <w:lang w:val="en-US"/>
        </w:rPr>
        <w:t>|---|---|---|</w:t>
      </w:r>
    </w:p>
    <w:p w14:paraId="094F7D11">
      <w:pPr>
        <w:rPr>
          <w:rFonts w:hint="default"/>
          <w:lang w:val="en-US"/>
        </w:rPr>
      </w:pPr>
      <w:r>
        <w:rPr>
          <w:rFonts w:hint="default"/>
          <w:lang w:val="en-US"/>
        </w:rPr>
        <w:t>| **[ikvk/imap_tools](https://github.com/ikvk/imap_tools)** | 832 ⭐ | Python-библиотека для IMAP — самая зрелая |</w:t>
      </w:r>
    </w:p>
    <w:p w14:paraId="160A738A">
      <w:pPr>
        <w:rPr>
          <w:rFonts w:hint="default"/>
          <w:lang w:val="en-US"/>
        </w:rPr>
      </w:pPr>
      <w:r>
        <w:rPr>
          <w:rFonts w:hint="default"/>
          <w:lang w:val="en-US"/>
        </w:rPr>
        <w:t>| **[eric8810/open-mail-cli](https://github.com/eric8810/open-mail-cli)** | 12 ⭐ | Локальная email-инфраструктура для AI-агентов |</w:t>
      </w:r>
    </w:p>
    <w:p w14:paraId="61A62090">
      <w:pPr>
        <w:rPr>
          <w:rFonts w:hint="default"/>
          <w:lang w:val="en-US"/>
        </w:rPr>
      </w:pPr>
      <w:r>
        <w:rPr>
          <w:rFonts w:hint="default"/>
          <w:lang w:val="en-US"/>
        </w:rPr>
        <w:t>| **[chandshy/mailpouch](https://github.com/chandshy/mailpouch)** | 8 ⭐ | MCP-сервер для Proton Mail — 69 инструментов |</w:t>
      </w:r>
    </w:p>
    <w:p w14:paraId="04B158D3">
      <w:pPr>
        <w:rPr>
          <w:rFonts w:hint="default"/>
          <w:lang w:val="en-US"/>
        </w:rPr>
      </w:pPr>
      <w:r>
        <w:rPr>
          <w:rFonts w:hint="default"/>
          <w:lang w:val="en-US"/>
        </w:rPr>
        <w:t>| **[yannicksong0106/qq-email-skill](https://github.com/yannicksong0106/qq-email-skill)** | 1 ⭐ | Email-скилл для AI-агентов (IMAP/SMTP) |</w:t>
      </w:r>
    </w:p>
    <w:p w14:paraId="534AE068">
      <w:pPr>
        <w:rPr>
          <w:rFonts w:hint="default"/>
          <w:lang w:val="en-US"/>
        </w:rPr>
      </w:pPr>
    </w:p>
    <w:p w14:paraId="3B6ED6C6">
      <w:pPr>
        <w:rPr>
          <w:rFonts w:hint="default"/>
          <w:lang w:val="en-US"/>
        </w:rPr>
      </w:pPr>
      <w:r>
        <w:rPr>
          <w:rFonts w:hint="default"/>
          <w:lang w:val="en-US"/>
        </w:rPr>
        <w:t>### 🧠 Hermes-специфичное</w:t>
      </w:r>
    </w:p>
    <w:p w14:paraId="0BB516DB">
      <w:pPr>
        <w:rPr>
          <w:rFonts w:hint="default"/>
          <w:lang w:val="en-US"/>
        </w:rPr>
      </w:pPr>
    </w:p>
    <w:p w14:paraId="12151C03">
      <w:pPr>
        <w:rPr>
          <w:rFonts w:hint="default"/>
          <w:lang w:val="en-US"/>
        </w:rPr>
      </w:pPr>
      <w:r>
        <w:rPr>
          <w:rFonts w:hint="default"/>
          <w:lang w:val="en-US"/>
        </w:rPr>
        <w:t>| Репозиторий | Звёзды |</w:t>
      </w:r>
    </w:p>
    <w:p w14:paraId="6DF4BFF0">
      <w:pPr>
        <w:rPr>
          <w:rFonts w:hint="default"/>
          <w:lang w:val="en-US"/>
        </w:rPr>
      </w:pPr>
      <w:r>
        <w:rPr>
          <w:rFonts w:hint="default"/>
          <w:lang w:val="en-US"/>
        </w:rPr>
        <w:t>|---|---|</w:t>
      </w:r>
    </w:p>
    <w:p w14:paraId="0F9EF9AF">
      <w:pPr>
        <w:rPr>
          <w:rFonts w:hint="default"/>
          <w:lang w:val="en-US"/>
        </w:rPr>
      </w:pPr>
      <w:r>
        <w:rPr>
          <w:rFonts w:hint="default"/>
          <w:lang w:val="en-US"/>
        </w:rPr>
        <w:t>| **[outsourc-e/hermes-workspace](https://github.com/outsourc-e/hermes-workspace)** | 6.2 тыс ⭐ |</w:t>
      </w:r>
    </w:p>
    <w:p w14:paraId="5F6DD183">
      <w:pPr>
        <w:rPr>
          <w:rFonts w:hint="default"/>
          <w:lang w:val="en-US"/>
        </w:rPr>
      </w:pPr>
      <w:r>
        <w:rPr>
          <w:rFonts w:hint="default"/>
          <w:lang w:val="en-US"/>
        </w:rPr>
        <w:t>| **[farion1231/cc-switch](https://github.com/farion1231/cc-switch)** | 120 тыс ⭐ — all-in-one assistant для Claude Code, Codex, Hermes |</w:t>
      </w:r>
    </w:p>
    <w:p w14:paraId="2778A27E">
      <w:pPr>
        <w:rPr>
          <w:rFonts w:hint="default"/>
          <w:lang w:val="en-US"/>
        </w:rPr>
      </w:pPr>
    </w:p>
    <w:p w14:paraId="3A4F7E07"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 w14:paraId="50E5DF5B">
      <w:pPr>
        <w:rPr>
          <w:rFonts w:hint="default"/>
          <w:lang w:val="en-US"/>
        </w:rPr>
      </w:pPr>
    </w:p>
    <w:p w14:paraId="0A3A8819">
      <w:pPr>
        <w:rPr>
          <w:rFonts w:hint="default"/>
          <w:lang w:val="en-US"/>
        </w:rPr>
      </w:pPr>
      <w:r>
        <w:rPr>
          <w:rFonts w:hint="default"/>
          <w:lang w:val="en-US"/>
        </w:rPr>
        <w:t>### 🎯 Что брать прямо сейчас</w:t>
      </w:r>
    </w:p>
    <w:p w14:paraId="01FAF630">
      <w:pPr>
        <w:rPr>
          <w:rFonts w:hint="default"/>
          <w:lang w:val="en-US"/>
        </w:rPr>
      </w:pPr>
    </w:p>
    <w:p w14:paraId="644FFDFB">
      <w:pPr>
        <w:rPr>
          <w:rFonts w:hint="default"/>
          <w:lang w:val="en-US"/>
        </w:rPr>
      </w:pPr>
      <w:r>
        <w:rPr>
          <w:rFonts w:hint="default"/>
          <w:lang w:val="en-US"/>
        </w:rPr>
        <w:t>1. **Для Claude Code (архитектор):** скиллы из `alirezarezvani/claude-skills` (345 шт!) и `obra/superpowers`</w:t>
      </w:r>
    </w:p>
    <w:p w14:paraId="302BD7E1">
      <w:pPr>
        <w:rPr>
          <w:rFonts w:hint="default"/>
          <w:lang w:val="en-US"/>
        </w:rPr>
      </w:pPr>
      <w:r>
        <w:rPr>
          <w:rFonts w:hint="default"/>
          <w:lang w:val="en-US"/>
        </w:rPr>
        <w:t>2. **Для Hermes (кодер):** `obra/superpowers` + `rdone4425/skill` (77+ скиллов специально для Hermes)</w:t>
      </w:r>
    </w:p>
    <w:p w14:paraId="50F8F07C">
      <w:pPr>
        <w:rPr>
          <w:rFonts w:hint="default"/>
          <w:lang w:val="en-US"/>
        </w:rPr>
      </w:pPr>
      <w:r>
        <w:rPr>
          <w:rFonts w:hint="default"/>
          <w:lang w:val="en-US"/>
        </w:rPr>
        <w:t>3. **Для почты:** самая зрелая библиотека — `ikvk/imap_tools` (832⭐), можно заменить ей текущий велосипед в `ymail.py`</w:t>
      </w:r>
    </w:p>
    <w:p w14:paraId="0C019D1B">
      <w:pPr>
        <w:rPr>
          <w:rFonts w:hint="default"/>
          <w:lang w:val="en-US"/>
        </w:rPr>
      </w:pPr>
    </w:p>
    <w:p w14:paraId="0CD833F7">
      <w:pPr>
        <w:rPr>
          <w:lang w:val="en-US"/>
        </w:rPr>
      </w:pPr>
      <w:r>
        <w:rPr>
          <w:rFonts w:hint="default"/>
          <w:lang w:val="en-US"/>
        </w:rPr>
        <w:t>Сайт из прошлого чата — скорее всего это **superpowers.market** или страница `rdone4425/skill` (Skill Hub). Хочешь установить какой-то из этих репозиториев?</w:t>
      </w:r>
      <w:bookmarkStart w:id="0" w:name="_GoBack"/>
      <w:bookmarkEnd w:id="0"/>
    </w:p>
    <w:sectPr>
      <w:pgSz w:w="11906" w:h="16838"/>
      <w:pgMar w:top="249" w:right="1800" w:bottom="1440" w:left="1123" w:header="0" w:footer="0" w:gutter="0"/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481E26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C481E26"/>
    <w:rsid w:val="1CFE127E"/>
    <w:rsid w:val="3D2E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2026-07-22T13:05:00Z</dcterms:created>
  <dc:creator>Юрий Свердлов</dc:creator>
  <cp:lastModifiedBy>Юрий Свердлов</cp:lastModifiedBy>
  <dcterms:modified xsi:type="dcterms:W3CDTF">2026-07-22T13:07:15Z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ICV">
    <vt:lpwstr>E63D11ADC9B146178F3274809B55C2DE_11</vt:lpwstr>
  </property>
  <property fmtid="{D5CDD505-2E9C-101B-9397-08002B2CF9AE}" pid="4" name="KSOTemplateDocerSaveRecord">
    <vt:lpwstr>eyJoZGlkIjoiODk1NjU1MWE2YzQ3YmI1MTU4OTYxYmUwOTVjY2QxNTkiLCJ1c2VySWQiOiI4ODEzODgwNjkyNTUyIn0=</vt:lpwstr>
  </property>
</Properties>
</file>